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48D36" w14:textId="77777777" w:rsidR="00B85D15" w:rsidRDefault="00B85D15">
      <w:pPr>
        <w:ind w:rightChars="100" w:right="281"/>
        <w:rPr>
          <w:rFonts w:ascii="Cambria" w:hAnsi="Cambria"/>
        </w:rPr>
      </w:pPr>
    </w:p>
    <w:p w14:paraId="0909F1F7" w14:textId="52E71EA2" w:rsidR="00B85D15" w:rsidRDefault="00000000">
      <w:pPr>
        <w:ind w:leftChars="100" w:left="281" w:rightChars="100" w:right="281"/>
        <w:jc w:val="center"/>
        <w:rPr>
          <w:rFonts w:ascii="Cambria" w:hAnsi="Cambria"/>
        </w:rPr>
      </w:pPr>
      <w:r>
        <w:rPr>
          <w:rFonts w:ascii="Cambria" w:hAnsi="Cambria"/>
          <w:u w:val="single"/>
        </w:rPr>
        <w:t xml:space="preserve">Assignment - </w:t>
      </w:r>
      <w:r w:rsidR="009970CB">
        <w:rPr>
          <w:rFonts w:ascii="Cambria" w:hAnsi="Cambria"/>
          <w:u w:val="single"/>
        </w:rPr>
        <w:t>2</w:t>
      </w:r>
    </w:p>
    <w:p w14:paraId="5D943DB0" w14:textId="77777777" w:rsidR="00B85D15" w:rsidRDefault="00B85D15">
      <w:pPr>
        <w:ind w:leftChars="100" w:left="281" w:rightChars="100" w:right="281"/>
        <w:rPr>
          <w:rFonts w:ascii="Cambria" w:hAnsi="Cambria"/>
        </w:rPr>
      </w:pPr>
    </w:p>
    <w:p w14:paraId="5AF04C94" w14:textId="433263B8" w:rsidR="009970CB" w:rsidRDefault="009970CB">
      <w:pPr>
        <w:ind w:leftChars="100" w:left="281" w:rightChars="100" w:right="281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4B7C62A2" w14:textId="77777777" w:rsidR="009970CB" w:rsidRDefault="009970CB">
      <w:pPr>
        <w:ind w:leftChars="100" w:left="281" w:rightChars="100" w:right="281"/>
        <w:rPr>
          <w:rFonts w:ascii="Cambria" w:hAnsi="Cambria"/>
        </w:rPr>
      </w:pPr>
    </w:p>
    <w:p w14:paraId="4E580CBC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import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cv2</w:t>
      </w:r>
    </w:p>
    <w:p w14:paraId="22ED6C8E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import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numpy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as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np</w:t>
      </w:r>
    </w:p>
    <w:p w14:paraId="096A386A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import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matplotlib.pyplot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as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</w:t>
      </w:r>
      <w:proofErr w:type="spellEnd"/>
    </w:p>
    <w:p w14:paraId="4B02F028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from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google.colab.patches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import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cv2_imshowA</w:t>
      </w:r>
    </w:p>
    <w:p w14:paraId="3332D548" w14:textId="77777777" w:rsidR="009970CB" w:rsidRDefault="009970CB" w:rsidP="009970CB">
      <w:pPr>
        <w:ind w:rightChars="100" w:right="281"/>
        <w:rPr>
          <w:rFonts w:ascii="Cambria" w:hAnsi="Cambria"/>
        </w:rPr>
      </w:pPr>
    </w:p>
    <w:p w14:paraId="37FB0B8B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image = cv2.imread(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"/content/img2.jpeg"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741ED37E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cv2_imshow(image)</w:t>
      </w:r>
    </w:p>
    <w:p w14:paraId="529E0D14" w14:textId="15204BB6" w:rsidR="009970CB" w:rsidRDefault="009970CB" w:rsidP="009970CB">
      <w:pPr>
        <w:ind w:rightChars="100" w:right="281"/>
        <w:rPr>
          <w:rFonts w:ascii="Cambria" w:hAnsi="Cambria"/>
        </w:rPr>
      </w:pPr>
      <w:r w:rsidRPr="009970CB">
        <w:rPr>
          <w:rFonts w:ascii="Cambria" w:hAnsi="Cambria"/>
        </w:rPr>
        <w:drawing>
          <wp:inline distT="0" distB="0" distL="0" distR="0" wp14:anchorId="130531B4" wp14:editId="495093CB">
            <wp:extent cx="3365500" cy="1905000"/>
            <wp:effectExtent l="0" t="0" r="0" b="0"/>
            <wp:docPr id="7974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405A" w14:textId="77777777" w:rsidR="009970CB" w:rsidRDefault="009970CB" w:rsidP="009970CB">
      <w:pPr>
        <w:ind w:rightChars="100" w:right="281"/>
        <w:rPr>
          <w:rFonts w:ascii="Cambria" w:hAnsi="Cambria"/>
        </w:rPr>
      </w:pPr>
    </w:p>
    <w:p w14:paraId="5210B416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># Convert BGR to RGB for display</w:t>
      </w:r>
    </w:p>
    <w:p w14:paraId="65D9815D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rgb_image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= cv2.cvtColor(image, cv2.COLOR_BGR2RGB)</w:t>
      </w:r>
    </w:p>
    <w:p w14:paraId="6444B0AA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cv2_imshow(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rgb_image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4C33349D" w14:textId="749A9ABE" w:rsidR="009970CB" w:rsidRDefault="009970CB" w:rsidP="009970CB">
      <w:pPr>
        <w:ind w:rightChars="100" w:right="281"/>
        <w:rPr>
          <w:rFonts w:ascii="Cambria" w:hAnsi="Cambria"/>
        </w:rPr>
      </w:pPr>
      <w:r w:rsidRPr="009970CB">
        <w:rPr>
          <w:rFonts w:ascii="Cambria" w:hAnsi="Cambria"/>
        </w:rPr>
        <w:drawing>
          <wp:inline distT="0" distB="0" distL="0" distR="0" wp14:anchorId="6A2F6AC6" wp14:editId="38202298">
            <wp:extent cx="3238500" cy="1803400"/>
            <wp:effectExtent l="0" t="0" r="0" b="0"/>
            <wp:docPr id="1584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2C68" w14:textId="77777777" w:rsidR="009970CB" w:rsidRDefault="009970CB" w:rsidP="009970CB">
      <w:pPr>
        <w:ind w:rightChars="100" w:right="281"/>
        <w:rPr>
          <w:rFonts w:ascii="Cambria" w:hAnsi="Cambria"/>
        </w:rPr>
      </w:pPr>
    </w:p>
    <w:p w14:paraId="4D29F467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># Convert to Grayscale</w:t>
      </w:r>
    </w:p>
    <w:p w14:paraId="5D91E2EA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gray_image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= cv2.cvtColor(image, cv2.COLOR_BGR2GRAY)</w:t>
      </w:r>
    </w:p>
    <w:p w14:paraId="40BB207F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cv2_imshow(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gray_image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6DA817A1" w14:textId="20AA2D02" w:rsidR="009970CB" w:rsidRDefault="009970CB" w:rsidP="009970CB">
      <w:pPr>
        <w:ind w:rightChars="100" w:right="281"/>
        <w:rPr>
          <w:rFonts w:ascii="Cambria" w:hAnsi="Cambria"/>
        </w:rPr>
      </w:pPr>
      <w:r w:rsidRPr="009970CB">
        <w:rPr>
          <w:rFonts w:ascii="Cambria" w:hAnsi="Cambria"/>
        </w:rPr>
        <w:lastRenderedPageBreak/>
        <w:drawing>
          <wp:inline distT="0" distB="0" distL="0" distR="0" wp14:anchorId="3B8D602C" wp14:editId="39AF4589">
            <wp:extent cx="3238500" cy="1828800"/>
            <wp:effectExtent l="0" t="0" r="0" b="0"/>
            <wp:docPr id="7944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6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C7A" w14:textId="77777777" w:rsidR="009970CB" w:rsidRDefault="009970CB" w:rsidP="009970CB">
      <w:pPr>
        <w:ind w:rightChars="100" w:right="281"/>
        <w:rPr>
          <w:rFonts w:ascii="Cambria" w:hAnsi="Cambria"/>
        </w:rPr>
      </w:pPr>
    </w:p>
    <w:p w14:paraId="1F8658A3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># Convert to HSV</w:t>
      </w:r>
    </w:p>
    <w:p w14:paraId="00032150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hsv_image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= cv2.cvtColor(image, cv2.COLOR_BGR2HSV)</w:t>
      </w:r>
    </w:p>
    <w:p w14:paraId="1321A11A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cv2_imshow(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hsv_image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6F380871" w14:textId="621E77C4" w:rsidR="009970CB" w:rsidRDefault="009970CB" w:rsidP="009970CB">
      <w:pPr>
        <w:ind w:rightChars="100" w:right="281"/>
        <w:rPr>
          <w:rFonts w:ascii="Cambria" w:hAnsi="Cambria"/>
        </w:rPr>
      </w:pPr>
      <w:r w:rsidRPr="009970CB">
        <w:rPr>
          <w:rFonts w:ascii="Cambria" w:hAnsi="Cambria"/>
        </w:rPr>
        <w:drawing>
          <wp:inline distT="0" distB="0" distL="0" distR="0" wp14:anchorId="45E57790" wp14:editId="0F28B598">
            <wp:extent cx="3251200" cy="1866900"/>
            <wp:effectExtent l="0" t="0" r="0" b="0"/>
            <wp:docPr id="5723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0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D158" w14:textId="77777777" w:rsidR="009970CB" w:rsidRDefault="009970CB" w:rsidP="009970CB">
      <w:pPr>
        <w:rPr>
          <w:rFonts w:ascii="Cambria" w:hAnsi="Cambria"/>
        </w:rPr>
      </w:pPr>
    </w:p>
    <w:p w14:paraId="238AFDB9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># Convert to LAB</w:t>
      </w:r>
    </w:p>
    <w:p w14:paraId="26346352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lab_image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= cv2.cvtColor(image, cv2.COLOR_BGR2LAB)</w:t>
      </w:r>
    </w:p>
    <w:p w14:paraId="42D314B5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cv2_imshow(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lab_image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0940BFCB" w14:textId="2DC19784" w:rsidR="009970CB" w:rsidRDefault="009970CB" w:rsidP="009970CB">
      <w:pPr>
        <w:rPr>
          <w:rFonts w:ascii="Cambria" w:hAnsi="Cambria"/>
        </w:rPr>
      </w:pPr>
      <w:r w:rsidRPr="009970CB">
        <w:rPr>
          <w:rFonts w:ascii="Cambria" w:hAnsi="Cambria"/>
        </w:rPr>
        <w:drawing>
          <wp:inline distT="0" distB="0" distL="0" distR="0" wp14:anchorId="76DE7B24" wp14:editId="50270C43">
            <wp:extent cx="3200400" cy="1816100"/>
            <wp:effectExtent l="0" t="0" r="0" b="0"/>
            <wp:docPr id="10771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4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5145" w14:textId="77777777" w:rsidR="009970CB" w:rsidRPr="009970CB" w:rsidRDefault="009970CB" w:rsidP="009970CB">
      <w:pPr>
        <w:rPr>
          <w:rFonts w:ascii="Cambria" w:hAnsi="Cambria"/>
        </w:rPr>
      </w:pPr>
    </w:p>
    <w:p w14:paraId="6C4B5570" w14:textId="77777777" w:rsidR="009970CB" w:rsidRDefault="009970CB" w:rsidP="009970CB">
      <w:pPr>
        <w:rPr>
          <w:rFonts w:ascii="Cambria" w:hAnsi="Cambria"/>
        </w:rPr>
      </w:pPr>
    </w:p>
    <w:p w14:paraId="3B204775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 xml:space="preserve"># Convert to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>YCrCb</w:t>
      </w:r>
      <w:proofErr w:type="spellEnd"/>
    </w:p>
    <w:p w14:paraId="60623176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ycrcb_image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= cv2.cvtColor(image, cv2.COLOR_BGR2YCrCb)</w:t>
      </w:r>
    </w:p>
    <w:p w14:paraId="32107387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cv2_imshow(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ycrcb_image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6DC3022A" w14:textId="6A47BC3E" w:rsidR="009970CB" w:rsidRDefault="009970CB" w:rsidP="009970CB">
      <w:pPr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5D0D77DB" wp14:editId="0B3ACBF7">
            <wp:extent cx="3238500" cy="1841500"/>
            <wp:effectExtent l="0" t="0" r="0" b="0"/>
            <wp:docPr id="6283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0784" name="Picture 6283907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9687" w14:textId="77777777" w:rsidR="009970CB" w:rsidRDefault="009970CB" w:rsidP="009970CB">
      <w:pPr>
        <w:rPr>
          <w:rFonts w:ascii="Cambria" w:hAnsi="Cambria"/>
          <w:noProof/>
        </w:rPr>
      </w:pPr>
    </w:p>
    <w:p w14:paraId="210C25DB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8000"/>
          <w:sz w:val="21"/>
          <w:szCs w:val="21"/>
          <w:lang w:val="en-IN" w:eastAsia="en-GB"/>
        </w:rPr>
        <w:t># Display images</w:t>
      </w:r>
    </w:p>
    <w:p w14:paraId="6A1518CC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titles = [</w:t>
      </w:r>
    </w:p>
    <w:p w14:paraId="46654CEF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"Original RGB"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37454C35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"Grayscale"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78896FDB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"HSV"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4B952642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"LAB"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33E99C00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YCrCb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</w:t>
      </w:r>
    </w:p>
    <w:p w14:paraId="241286AA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]</w:t>
      </w:r>
    </w:p>
    <w:p w14:paraId="75C4F95A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images = [</w:t>
      </w:r>
    </w:p>
    <w:p w14:paraId="209EEA7B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rgb_image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0B964309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gray_image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1E965549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hsv_image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0852A106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lab_image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,</w:t>
      </w:r>
    </w:p>
    <w:p w14:paraId="64F80BF0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ycrcb_image</w:t>
      </w:r>
      <w:proofErr w:type="spellEnd"/>
    </w:p>
    <w:p w14:paraId="1AEEEF33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]</w:t>
      </w:r>
    </w:p>
    <w:p w14:paraId="1DFE11FB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plt.figure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figsize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=(</w:t>
      </w:r>
      <w:r w:rsidRPr="009970CB">
        <w:rPr>
          <w:rFonts w:ascii="Courier New" w:eastAsia="Times New Roman" w:hAnsi="Courier New" w:cs="Courier New"/>
          <w:b w:val="0"/>
          <w:bCs w:val="0"/>
          <w:color w:val="116644"/>
          <w:sz w:val="21"/>
          <w:szCs w:val="21"/>
          <w:lang w:val="en-IN" w:eastAsia="en-GB"/>
        </w:rPr>
        <w:t>15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, </w:t>
      </w:r>
      <w:r w:rsidRPr="009970CB">
        <w:rPr>
          <w:rFonts w:ascii="Courier New" w:eastAsia="Times New Roman" w:hAnsi="Courier New" w:cs="Courier New"/>
          <w:b w:val="0"/>
          <w:bCs w:val="0"/>
          <w:color w:val="116644"/>
          <w:sz w:val="21"/>
          <w:szCs w:val="21"/>
          <w:lang w:val="en-IN" w:eastAsia="en-GB"/>
        </w:rPr>
        <w:t>8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))</w:t>
      </w:r>
    </w:p>
    <w:p w14:paraId="37048E72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</w:p>
    <w:p w14:paraId="44D97119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for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0000FF"/>
          <w:sz w:val="21"/>
          <w:szCs w:val="21"/>
          <w:lang w:val="en-IN" w:eastAsia="en-GB"/>
        </w:rPr>
        <w:t>in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6A5221"/>
          <w:sz w:val="21"/>
          <w:szCs w:val="21"/>
          <w:lang w:val="en-IN" w:eastAsia="en-GB"/>
        </w:rPr>
        <w:t>range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6A5221"/>
          <w:sz w:val="21"/>
          <w:szCs w:val="21"/>
          <w:lang w:val="en-IN" w:eastAsia="en-GB"/>
        </w:rPr>
        <w:t>len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(images)):</w:t>
      </w:r>
    </w:p>
    <w:p w14:paraId="64D4A312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plt.subplot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</w:t>
      </w:r>
      <w:r w:rsidRPr="009970CB">
        <w:rPr>
          <w:rFonts w:ascii="Courier New" w:eastAsia="Times New Roman" w:hAnsi="Courier New" w:cs="Courier New"/>
          <w:b w:val="0"/>
          <w:bCs w:val="0"/>
          <w:color w:val="116644"/>
          <w:sz w:val="21"/>
          <w:szCs w:val="21"/>
          <w:lang w:val="en-IN" w:eastAsia="en-GB"/>
        </w:rPr>
        <w:t>2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, </w:t>
      </w:r>
      <w:r w:rsidRPr="009970CB">
        <w:rPr>
          <w:rFonts w:ascii="Courier New" w:eastAsia="Times New Roman" w:hAnsi="Courier New" w:cs="Courier New"/>
          <w:b w:val="0"/>
          <w:bCs w:val="0"/>
          <w:color w:val="116644"/>
          <w:sz w:val="21"/>
          <w:szCs w:val="21"/>
          <w:lang w:val="en-IN" w:eastAsia="en-GB"/>
        </w:rPr>
        <w:t>3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,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+ </w:t>
      </w:r>
      <w:r w:rsidRPr="009970CB">
        <w:rPr>
          <w:rFonts w:ascii="Courier New" w:eastAsia="Times New Roman" w:hAnsi="Courier New" w:cs="Courier New"/>
          <w:b w:val="0"/>
          <w:bCs w:val="0"/>
          <w:color w:val="116644"/>
          <w:sz w:val="21"/>
          <w:szCs w:val="21"/>
          <w:lang w:val="en-IN" w:eastAsia="en-GB"/>
        </w:rPr>
        <w:t>1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4C80E552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if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== </w:t>
      </w:r>
      <w:r w:rsidRPr="009970CB">
        <w:rPr>
          <w:rFonts w:ascii="Courier New" w:eastAsia="Times New Roman" w:hAnsi="Courier New" w:cs="Courier New"/>
          <w:b w:val="0"/>
          <w:bCs w:val="0"/>
          <w:color w:val="116644"/>
          <w:sz w:val="21"/>
          <w:szCs w:val="21"/>
          <w:lang w:val="en-IN" w:eastAsia="en-GB"/>
        </w:rPr>
        <w:t>1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:</w:t>
      </w:r>
    </w:p>
    <w:p w14:paraId="07EA5754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  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plt.imshow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(images[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],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cmap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=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gray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4424F181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r w:rsidRPr="009970CB">
        <w:rPr>
          <w:rFonts w:ascii="Courier New" w:eastAsia="Times New Roman" w:hAnsi="Courier New" w:cs="Courier New"/>
          <w:b w:val="0"/>
          <w:bCs w:val="0"/>
          <w:color w:val="9723B4"/>
          <w:sz w:val="21"/>
          <w:szCs w:val="21"/>
          <w:lang w:val="en-IN" w:eastAsia="en-GB"/>
        </w:rPr>
        <w:t>else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:</w:t>
      </w:r>
    </w:p>
    <w:p w14:paraId="5851C059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  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plt.imshow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(images[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])</w:t>
      </w:r>
    </w:p>
    <w:p w14:paraId="534CF20B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plt.title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(titles[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i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])</w:t>
      </w:r>
    </w:p>
    <w:p w14:paraId="49EE766C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 xml:space="preserve"> </w:t>
      </w: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plt.axis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</w:t>
      </w:r>
      <w:r w:rsidRPr="009970CB">
        <w:rPr>
          <w:rFonts w:ascii="Courier New" w:eastAsia="Times New Roman" w:hAnsi="Courier New" w:cs="Courier New"/>
          <w:b w:val="0"/>
          <w:bCs w:val="0"/>
          <w:color w:val="A31515"/>
          <w:sz w:val="21"/>
          <w:szCs w:val="21"/>
          <w:lang w:val="en-IN" w:eastAsia="en-GB"/>
        </w:rPr>
        <w:t>"off"</w:t>
      </w:r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)</w:t>
      </w:r>
    </w:p>
    <w:p w14:paraId="5C41F2B0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</w:p>
    <w:p w14:paraId="69082187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plt.tight_layout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()</w:t>
      </w:r>
    </w:p>
    <w:p w14:paraId="77FB1ED7" w14:textId="77777777" w:rsidR="009970CB" w:rsidRPr="009970CB" w:rsidRDefault="009970CB" w:rsidP="009970CB">
      <w:pPr>
        <w:shd w:val="clear" w:color="auto" w:fill="FFFFFF"/>
        <w:spacing w:line="285" w:lineRule="atLeast"/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</w:pPr>
      <w:proofErr w:type="spellStart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plt.show</w:t>
      </w:r>
      <w:proofErr w:type="spellEnd"/>
      <w:r w:rsidRPr="009970CB">
        <w:rPr>
          <w:rFonts w:ascii="Courier New" w:eastAsia="Times New Roman" w:hAnsi="Courier New" w:cs="Courier New"/>
          <w:b w:val="0"/>
          <w:bCs w:val="0"/>
          <w:color w:val="000000"/>
          <w:sz w:val="21"/>
          <w:szCs w:val="21"/>
          <w:lang w:val="en-IN" w:eastAsia="en-GB"/>
        </w:rPr>
        <w:t>()</w:t>
      </w:r>
    </w:p>
    <w:p w14:paraId="3DDAA0C6" w14:textId="0452C7CE" w:rsidR="009970CB" w:rsidRDefault="009970CB" w:rsidP="009970CB">
      <w:pPr>
        <w:rPr>
          <w:rFonts w:ascii="Cambria" w:hAnsi="Cambria"/>
        </w:rPr>
      </w:pPr>
      <w:r w:rsidRPr="009970CB">
        <w:rPr>
          <w:rFonts w:ascii="Cambria" w:hAnsi="Cambria"/>
        </w:rPr>
        <w:lastRenderedPageBreak/>
        <w:drawing>
          <wp:inline distT="0" distB="0" distL="0" distR="0" wp14:anchorId="76C7E89F" wp14:editId="7D2EC908">
            <wp:extent cx="6756400" cy="3095625"/>
            <wp:effectExtent l="0" t="0" r="0" b="3175"/>
            <wp:docPr id="115864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5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370C" w14:textId="77777777" w:rsidR="003607C9" w:rsidRPr="003607C9" w:rsidRDefault="003607C9" w:rsidP="003607C9">
      <w:pPr>
        <w:rPr>
          <w:rFonts w:ascii="Cambria" w:hAnsi="Cambria"/>
        </w:rPr>
      </w:pPr>
    </w:p>
    <w:p w14:paraId="7544C8AA" w14:textId="77777777" w:rsidR="003607C9" w:rsidRDefault="003607C9" w:rsidP="003607C9">
      <w:pPr>
        <w:rPr>
          <w:rFonts w:ascii="Cambria" w:hAnsi="Cambria"/>
        </w:rPr>
      </w:pPr>
    </w:p>
    <w:p w14:paraId="3FC23803" w14:textId="6425F416" w:rsidR="003607C9" w:rsidRDefault="003607C9" w:rsidP="003607C9">
      <w:pPr>
        <w:tabs>
          <w:tab w:val="left" w:pos="1035"/>
        </w:tabs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</w:p>
    <w:p w14:paraId="1F11E6D5" w14:textId="77777777" w:rsidR="003607C9" w:rsidRDefault="003607C9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2A9E75A" w14:textId="77777777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lastRenderedPageBreak/>
        <w:t>Questions</w:t>
      </w:r>
    </w:p>
    <w:p w14:paraId="3C89DB83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1B1D2FEE" w14:textId="2D54E4C6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t>Q1. Convert an image into the CMYK color model and explain the process.</w:t>
      </w:r>
    </w:p>
    <w:p w14:paraId="24C9809E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408F3AD5" w14:textId="7E5EC958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t xml:space="preserve">Answer: </w:t>
      </w:r>
      <w:r w:rsidRPr="003607C9">
        <w:rPr>
          <w:rFonts w:ascii="Cambria" w:hAnsi="Cambria"/>
          <w:b w:val="0"/>
          <w:bCs w:val="0"/>
        </w:rPr>
        <w:t>CMYK stands for Cyan, Magenta, Yellow, and Key (Black). It is mainly used in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 xml:space="preserve">color printing. The RGB image is converted into CMYK by calculating the Cyan, </w:t>
      </w:r>
      <w:proofErr w:type="spellStart"/>
      <w:proofErr w:type="gramStart"/>
      <w:r w:rsidRPr="003607C9">
        <w:rPr>
          <w:rFonts w:ascii="Cambria" w:hAnsi="Cambria"/>
          <w:b w:val="0"/>
          <w:bCs w:val="0"/>
        </w:rPr>
        <w:t>Magenta,Yellow</w:t>
      </w:r>
      <w:proofErr w:type="spellEnd"/>
      <w:proofErr w:type="gramEnd"/>
      <w:r w:rsidRPr="003607C9">
        <w:rPr>
          <w:rFonts w:ascii="Cambria" w:hAnsi="Cambria"/>
          <w:b w:val="0"/>
          <w:bCs w:val="0"/>
        </w:rPr>
        <w:t>, and Black values from the RGB components. CMYK provides better color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reproduction for printed materials.</w:t>
      </w:r>
    </w:p>
    <w:p w14:paraId="020E9926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51D0D1D3" w14:textId="77777777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t>Q2. Compare RGB and HSV using suitable examples.</w:t>
      </w:r>
    </w:p>
    <w:p w14:paraId="06320255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2D16A119" w14:textId="7132F117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607C9">
        <w:rPr>
          <w:rFonts w:ascii="Cambria" w:hAnsi="Cambria"/>
          <w:b w:val="0"/>
          <w:bCs w:val="0"/>
        </w:rPr>
        <w:t>RGB HSV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Uses Red, Green, Blue components Uses Hue, Saturation, Value</w:t>
      </w:r>
    </w:p>
    <w:p w14:paraId="2A578198" w14:textId="6FAB7D4F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  <w:b w:val="0"/>
          <w:bCs w:val="0"/>
        </w:rPr>
        <w:t>Suitable for image display Suitable for color detection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Difficult to separate colors Easy to identify colors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Example: Computer screens Example: Traffic light detection</w:t>
      </w:r>
    </w:p>
    <w:p w14:paraId="34A8AAEE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7A137A88" w14:textId="77777777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t>Q3. Perform color-based object detection using the HSV color space.</w:t>
      </w:r>
    </w:p>
    <w:p w14:paraId="7B8DF5D6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7267903B" w14:textId="0BFFE534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</w:rPr>
        <w:t xml:space="preserve">Answer: </w:t>
      </w:r>
      <w:r w:rsidRPr="003607C9">
        <w:rPr>
          <w:rFonts w:ascii="Cambria" w:hAnsi="Cambria"/>
          <w:b w:val="0"/>
          <w:bCs w:val="0"/>
        </w:rPr>
        <w:t>In HSV color space, a specific color range is selected using Hue values. A mask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 xml:space="preserve">is created to highlight only the desired color, and objects having that </w:t>
      </w:r>
      <w:proofErr w:type="gramStart"/>
      <w:r w:rsidRPr="003607C9">
        <w:rPr>
          <w:rFonts w:ascii="Cambria" w:hAnsi="Cambria"/>
          <w:b w:val="0"/>
          <w:bCs w:val="0"/>
        </w:rPr>
        <w:t xml:space="preserve">color 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are</w:t>
      </w:r>
      <w:proofErr w:type="gramEnd"/>
      <w:r w:rsidRPr="003607C9">
        <w:rPr>
          <w:rFonts w:ascii="Cambria" w:hAnsi="Cambria"/>
          <w:b w:val="0"/>
          <w:bCs w:val="0"/>
        </w:rPr>
        <w:t xml:space="preserve"> detected.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HSV is widely used for object tracking and color segmentation.</w:t>
      </w:r>
    </w:p>
    <w:p w14:paraId="2DBB4C27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</w:p>
    <w:p w14:paraId="0A15217F" w14:textId="77777777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t xml:space="preserve">Q4. Extract only the luminance channel from a </w:t>
      </w:r>
      <w:proofErr w:type="spellStart"/>
      <w:r w:rsidRPr="003607C9">
        <w:rPr>
          <w:rFonts w:ascii="Cambria" w:hAnsi="Cambria"/>
        </w:rPr>
        <w:t>YCrCb</w:t>
      </w:r>
      <w:proofErr w:type="spellEnd"/>
      <w:r w:rsidRPr="003607C9">
        <w:rPr>
          <w:rFonts w:ascii="Cambria" w:hAnsi="Cambria"/>
        </w:rPr>
        <w:t xml:space="preserve"> image.</w:t>
      </w:r>
    </w:p>
    <w:p w14:paraId="47415617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503393B7" w14:textId="309092AA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607C9">
        <w:rPr>
          <w:rFonts w:ascii="Cambria" w:hAnsi="Cambria"/>
          <w:b w:val="0"/>
          <w:bCs w:val="0"/>
        </w:rPr>
        <w:t xml:space="preserve">In the </w:t>
      </w:r>
      <w:proofErr w:type="spellStart"/>
      <w:r w:rsidRPr="003607C9">
        <w:rPr>
          <w:rFonts w:ascii="Cambria" w:hAnsi="Cambria"/>
          <w:b w:val="0"/>
          <w:bCs w:val="0"/>
        </w:rPr>
        <w:t>YCrCb</w:t>
      </w:r>
      <w:proofErr w:type="spellEnd"/>
      <w:r w:rsidRPr="003607C9">
        <w:rPr>
          <w:rFonts w:ascii="Cambria" w:hAnsi="Cambria"/>
          <w:b w:val="0"/>
          <w:bCs w:val="0"/>
        </w:rPr>
        <w:t xml:space="preserve"> color model, the Y channel represents luminance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(brightness). To extract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 xml:space="preserve">luminance, the image is converted to </w:t>
      </w:r>
      <w:proofErr w:type="spellStart"/>
      <w:r w:rsidRPr="003607C9">
        <w:rPr>
          <w:rFonts w:ascii="Cambria" w:hAnsi="Cambria"/>
          <w:b w:val="0"/>
          <w:bCs w:val="0"/>
        </w:rPr>
        <w:t>YCrCb</w:t>
      </w:r>
      <w:proofErr w:type="spellEnd"/>
      <w:r w:rsidRPr="003607C9">
        <w:rPr>
          <w:rFonts w:ascii="Cambria" w:hAnsi="Cambria"/>
          <w:b w:val="0"/>
          <w:bCs w:val="0"/>
        </w:rPr>
        <w:t xml:space="preserve"> format and only the Y channel is selected.</w:t>
      </w:r>
      <w:r w:rsidRPr="003607C9">
        <w:rPr>
          <w:rFonts w:ascii="Cambria" w:hAnsi="Cambria"/>
          <w:b w:val="0"/>
          <w:bCs w:val="0"/>
        </w:rPr>
        <w:t xml:space="preserve"> </w:t>
      </w:r>
      <w:r w:rsidRPr="003607C9">
        <w:rPr>
          <w:rFonts w:ascii="Cambria" w:hAnsi="Cambria"/>
          <w:b w:val="0"/>
          <w:bCs w:val="0"/>
        </w:rPr>
        <w:t>This channel contains brightness information without color details.</w:t>
      </w:r>
    </w:p>
    <w:p w14:paraId="1698DB92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</w:p>
    <w:p w14:paraId="65B6C3F2" w14:textId="77777777" w:rsid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</w:rPr>
        <w:t>Q5. Plot histograms for grayscale and RGB images and compare them.</w:t>
      </w:r>
    </w:p>
    <w:p w14:paraId="6FBAB5C6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</w:p>
    <w:p w14:paraId="2F880D68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</w:rPr>
        <w:t xml:space="preserve">Answer: </w:t>
      </w:r>
      <w:r w:rsidRPr="003607C9">
        <w:rPr>
          <w:rFonts w:ascii="Cambria" w:hAnsi="Cambria"/>
          <w:b w:val="0"/>
          <w:bCs w:val="0"/>
        </w:rPr>
        <w:t>A histogram shows the distribution of pixel intensities in an image.</w:t>
      </w:r>
    </w:p>
    <w:p w14:paraId="1177173D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  <w:b w:val="0"/>
          <w:bCs w:val="0"/>
        </w:rPr>
        <w:t>• Grayscale Histogram: Displays intensity values from black (0) to white (255).</w:t>
      </w:r>
    </w:p>
    <w:p w14:paraId="20C34B70" w14:textId="77777777" w:rsidR="003607C9" w:rsidRPr="003607C9" w:rsidRDefault="003607C9" w:rsidP="003607C9">
      <w:pPr>
        <w:tabs>
          <w:tab w:val="left" w:pos="1035"/>
        </w:tabs>
        <w:rPr>
          <w:rFonts w:ascii="Cambria" w:hAnsi="Cambria"/>
          <w:b w:val="0"/>
          <w:bCs w:val="0"/>
        </w:rPr>
      </w:pPr>
      <w:r w:rsidRPr="003607C9">
        <w:rPr>
          <w:rFonts w:ascii="Cambria" w:hAnsi="Cambria"/>
          <w:b w:val="0"/>
          <w:bCs w:val="0"/>
        </w:rPr>
        <w:t>• RGB Histogram: Displays separate distributions for Red, Green, and Blue</w:t>
      </w:r>
    </w:p>
    <w:p w14:paraId="40505050" w14:textId="7F31DE14" w:rsidR="003607C9" w:rsidRPr="003607C9" w:rsidRDefault="003607C9" w:rsidP="003607C9">
      <w:pPr>
        <w:tabs>
          <w:tab w:val="left" w:pos="1035"/>
        </w:tabs>
        <w:rPr>
          <w:rFonts w:ascii="Cambria" w:hAnsi="Cambria"/>
        </w:rPr>
      </w:pPr>
      <w:r w:rsidRPr="003607C9">
        <w:rPr>
          <w:rFonts w:ascii="Cambria" w:hAnsi="Cambria"/>
          <w:b w:val="0"/>
          <w:bCs w:val="0"/>
        </w:rPr>
        <w:t>channels</w:t>
      </w:r>
      <w:r w:rsidRPr="003607C9">
        <w:rPr>
          <w:rFonts w:ascii="Cambria" w:hAnsi="Cambria"/>
        </w:rPr>
        <w:t>.</w:t>
      </w:r>
    </w:p>
    <w:sectPr w:rsidR="003607C9" w:rsidRPr="003607C9">
      <w:headerReference w:type="default" r:id="rId14"/>
      <w:pgSz w:w="12240" w:h="15840"/>
      <w:pgMar w:top="1037" w:right="880" w:bottom="278" w:left="72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826104" w14:textId="77777777" w:rsidR="00473598" w:rsidRDefault="00473598">
      <w:r>
        <w:separator/>
      </w:r>
    </w:p>
  </w:endnote>
  <w:endnote w:type="continuationSeparator" w:id="0">
    <w:p w14:paraId="3140A2C8" w14:textId="77777777" w:rsidR="00473598" w:rsidRDefault="004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D95894" w14:textId="77777777" w:rsidR="00473598" w:rsidRDefault="00473598">
      <w:r>
        <w:separator/>
      </w:r>
    </w:p>
  </w:footnote>
  <w:footnote w:type="continuationSeparator" w:id="0">
    <w:p w14:paraId="0B7D0F5F" w14:textId="77777777" w:rsidR="00473598" w:rsidRDefault="00473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C33EFC" w14:textId="77777777" w:rsidR="00B85D15" w:rsidRDefault="00B85D15">
    <w:pPr>
      <w:pStyle w:val="Header"/>
      <w:tabs>
        <w:tab w:val="clear" w:pos="4153"/>
        <w:tab w:val="clear" w:pos="8306"/>
        <w:tab w:val="center" w:pos="4513"/>
        <w:tab w:val="right" w:pos="9026"/>
      </w:tabs>
      <w:ind w:leftChars="100" w:left="281"/>
      <w:rPr>
        <w:rFonts w:ascii="Cambria" w:hAnsi="Cambria"/>
        <w:sz w:val="28"/>
        <w:szCs w:val="28"/>
      </w:rPr>
    </w:pPr>
  </w:p>
  <w:p w14:paraId="0C5434EC" w14:textId="77777777" w:rsidR="00B85D15" w:rsidRDefault="00B85D15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sz w:val="28"/>
        <w:szCs w:val="28"/>
      </w:rPr>
    </w:pPr>
  </w:p>
  <w:p w14:paraId="157F0074" w14:textId="61679D98" w:rsidR="00B85D15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0735474E" wp14:editId="21FD3110">
          <wp:simplePos x="0" y="0"/>
          <wp:positionH relativeFrom="column">
            <wp:posOffset>5405755</wp:posOffset>
          </wp:positionH>
          <wp:positionV relativeFrom="paragraph">
            <wp:posOffset>66040</wp:posOffset>
          </wp:positionV>
          <wp:extent cx="1820545" cy="464185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545" cy="464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mbria" w:hAnsi="Cambria"/>
        <w:sz w:val="28"/>
        <w:szCs w:val="28"/>
      </w:rPr>
      <w:t xml:space="preserve">STUDENT </w:t>
    </w:r>
    <w:proofErr w:type="gramStart"/>
    <w:r>
      <w:rPr>
        <w:rFonts w:ascii="Cambria" w:hAnsi="Cambria"/>
        <w:sz w:val="28"/>
        <w:szCs w:val="28"/>
      </w:rPr>
      <w:t>NAME :</w:t>
    </w:r>
    <w:r w:rsidR="009970CB">
      <w:rPr>
        <w:rFonts w:ascii="Cambria" w:hAnsi="Cambria"/>
        <w:b w:val="0"/>
        <w:sz w:val="28"/>
        <w:szCs w:val="28"/>
        <w:lang w:val="en-IN"/>
      </w:rPr>
      <w:t>PATEL</w:t>
    </w:r>
    <w:proofErr w:type="gramEnd"/>
    <w:r w:rsidR="009970CB">
      <w:rPr>
        <w:rFonts w:ascii="Cambria" w:hAnsi="Cambria"/>
        <w:b w:val="0"/>
        <w:sz w:val="28"/>
        <w:szCs w:val="28"/>
        <w:lang w:val="en-IN"/>
      </w:rPr>
      <w:t xml:space="preserve"> DEVAN S</w:t>
    </w:r>
    <w:r>
      <w:rPr>
        <w:rFonts w:ascii="Cambria" w:hAnsi="Cambria"/>
        <w:sz w:val="28"/>
        <w:szCs w:val="28"/>
      </w:rPr>
      <w:tab/>
      <w:t xml:space="preserve">                               </w:t>
    </w:r>
  </w:p>
  <w:p w14:paraId="444116E4" w14:textId="5FD5F457" w:rsidR="00B85D15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ENROLLMENT </w:t>
    </w:r>
    <w:proofErr w:type="gramStart"/>
    <w:r>
      <w:rPr>
        <w:rFonts w:ascii="Cambria" w:hAnsi="Cambria"/>
        <w:sz w:val="28"/>
        <w:szCs w:val="28"/>
      </w:rPr>
      <w:t>NUMBER :</w:t>
    </w:r>
    <w:proofErr w:type="gramEnd"/>
    <w:r>
      <w:rPr>
        <w:rFonts w:ascii="Cambria" w:hAnsi="Cambria"/>
        <w:sz w:val="28"/>
        <w:szCs w:val="28"/>
      </w:rPr>
      <w:t xml:space="preserve"> </w:t>
    </w:r>
    <w:r>
      <w:rPr>
        <w:rFonts w:ascii="Cambria" w:hAnsi="Cambria"/>
        <w:b w:val="0"/>
        <w:sz w:val="28"/>
        <w:szCs w:val="28"/>
        <w:lang w:val="en-IN"/>
      </w:rPr>
      <w:t>23SS02IT1</w:t>
    </w:r>
    <w:r w:rsidR="009970CB">
      <w:rPr>
        <w:rFonts w:ascii="Cambria" w:hAnsi="Cambria"/>
        <w:b w:val="0"/>
        <w:sz w:val="28"/>
        <w:szCs w:val="28"/>
        <w:lang w:val="en-IN"/>
      </w:rPr>
      <w:t>8</w:t>
    </w:r>
    <w:r>
      <w:rPr>
        <w:rFonts w:ascii="Cambria" w:hAnsi="Cambria"/>
        <w:b w:val="0"/>
        <w:sz w:val="28"/>
        <w:szCs w:val="28"/>
        <w:lang w:val="en-IN"/>
      </w:rPr>
      <w:t>7</w:t>
    </w:r>
    <w:r>
      <w:rPr>
        <w:rFonts w:ascii="Cambria" w:hAnsi="Cambria"/>
        <w:sz w:val="28"/>
        <w:szCs w:val="28"/>
      </w:rPr>
      <w:t xml:space="preserve">  </w:t>
    </w:r>
  </w:p>
  <w:p w14:paraId="1017FDE0" w14:textId="3E040F2D" w:rsidR="00B85D15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b w:val="0"/>
        <w:bCs w:val="0"/>
        <w:sz w:val="28"/>
        <w:szCs w:val="28"/>
      </w:rPr>
    </w:pPr>
    <w:r>
      <w:rPr>
        <w:rFonts w:ascii="Cambria" w:hAnsi="Cambria"/>
        <w:sz w:val="28"/>
        <w:szCs w:val="28"/>
      </w:rPr>
      <w:t xml:space="preserve">SUBJECT </w:t>
    </w:r>
    <w:proofErr w:type="gramStart"/>
    <w:r>
      <w:rPr>
        <w:rFonts w:ascii="Cambria" w:hAnsi="Cambria"/>
        <w:sz w:val="28"/>
        <w:szCs w:val="28"/>
      </w:rPr>
      <w:t>NAME :</w:t>
    </w:r>
    <w:proofErr w:type="gramEnd"/>
    <w:r>
      <w:rPr>
        <w:rFonts w:ascii="Cambria" w:hAnsi="Cambria"/>
        <w:sz w:val="28"/>
        <w:szCs w:val="28"/>
      </w:rPr>
      <w:t xml:space="preserve"> </w:t>
    </w:r>
    <w:r w:rsidR="009970CB">
      <w:rPr>
        <w:rFonts w:ascii="Cambria" w:hAnsi="Cambria"/>
        <w:b w:val="0"/>
        <w:bCs w:val="0"/>
        <w:sz w:val="28"/>
        <w:szCs w:val="28"/>
      </w:rPr>
      <w:t>IMAGE PROCESSING</w:t>
    </w:r>
  </w:p>
  <w:p w14:paraId="03733413" w14:textId="7081CFC8" w:rsidR="00B85D15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b w:val="0"/>
        <w:sz w:val="28"/>
        <w:szCs w:val="28"/>
      </w:rPr>
    </w:pPr>
    <w:r>
      <w:rPr>
        <w:rFonts w:ascii="Cambria" w:hAnsi="Cambria"/>
        <w:sz w:val="28"/>
        <w:szCs w:val="28"/>
      </w:rPr>
      <w:t xml:space="preserve">SUBJECT </w:t>
    </w:r>
    <w:proofErr w:type="gramStart"/>
    <w:r>
      <w:rPr>
        <w:rFonts w:ascii="Cambria" w:hAnsi="Cambria"/>
        <w:sz w:val="28"/>
        <w:szCs w:val="28"/>
      </w:rPr>
      <w:t xml:space="preserve">CODE </w:t>
    </w:r>
    <w:r>
      <w:rPr>
        <w:rFonts w:ascii="Cambria" w:hAnsi="Cambria"/>
        <w:sz w:val="28"/>
        <w:szCs w:val="28"/>
        <w:lang w:val="en-IN"/>
      </w:rPr>
      <w:t>:</w:t>
    </w:r>
    <w:proofErr w:type="gramEnd"/>
    <w:r>
      <w:rPr>
        <w:rFonts w:ascii="Cambria" w:hAnsi="Cambria"/>
        <w:sz w:val="28"/>
        <w:szCs w:val="28"/>
        <w:lang w:val="en-IN"/>
      </w:rPr>
      <w:t xml:space="preserve"> </w:t>
    </w:r>
    <w:r>
      <w:rPr>
        <w:rFonts w:ascii="Cambria" w:hAnsi="Cambria"/>
        <w:b w:val="0"/>
        <w:sz w:val="28"/>
        <w:szCs w:val="28"/>
        <w:lang w:val="en-IN"/>
      </w:rPr>
      <w:t>SSC</w:t>
    </w:r>
    <w:r w:rsidR="009970CB">
      <w:rPr>
        <w:rFonts w:ascii="Cambria" w:hAnsi="Cambria"/>
        <w:b w:val="0"/>
        <w:sz w:val="28"/>
        <w:szCs w:val="28"/>
      </w:rPr>
      <w:t>A4030</w:t>
    </w:r>
  </w:p>
  <w:p w14:paraId="75A16B21" w14:textId="77777777" w:rsidR="00B85D15" w:rsidRDefault="00B85D15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0"/>
      <w:rPr>
        <w:rFonts w:ascii="Cambria" w:hAnsi="Cambria"/>
        <w:b w:val="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532DEF"/>
    <w:multiLevelType w:val="singleLevel"/>
    <w:tmpl w:val="05532D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b w:val="0"/>
        <w:bCs w:val="0"/>
        <w:sz w:val="16"/>
        <w:szCs w:val="16"/>
      </w:rPr>
    </w:lvl>
  </w:abstractNum>
  <w:abstractNum w:abstractNumId="11" w15:restartNumberingAfterBreak="0">
    <w:nsid w:val="18A4AEBB"/>
    <w:multiLevelType w:val="singleLevel"/>
    <w:tmpl w:val="18A4AEBB"/>
    <w:lvl w:ilvl="0">
      <w:start w:val="9"/>
      <w:numFmt w:val="decimal"/>
      <w:suff w:val="space"/>
      <w:lvlText w:val="%1."/>
      <w:lvlJc w:val="left"/>
    </w:lvl>
  </w:abstractNum>
  <w:abstractNum w:abstractNumId="12" w15:restartNumberingAfterBreak="0">
    <w:nsid w:val="4612F76C"/>
    <w:multiLevelType w:val="singleLevel"/>
    <w:tmpl w:val="4612F76C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3" w15:restartNumberingAfterBreak="0">
    <w:nsid w:val="53504E47"/>
    <w:multiLevelType w:val="singleLevel"/>
    <w:tmpl w:val="53504E47"/>
    <w:lvl w:ilvl="0">
      <w:start w:val="2"/>
      <w:numFmt w:val="decimal"/>
      <w:suff w:val="space"/>
      <w:lvlText w:val="%1."/>
      <w:lvlJc w:val="left"/>
    </w:lvl>
  </w:abstractNum>
  <w:abstractNum w:abstractNumId="14" w15:restartNumberingAfterBreak="0">
    <w:nsid w:val="7E2A7A3F"/>
    <w:multiLevelType w:val="singleLevel"/>
    <w:tmpl w:val="7E2A7A3F"/>
    <w:lvl w:ilvl="0">
      <w:start w:val="1"/>
      <w:numFmt w:val="decimal"/>
      <w:suff w:val="space"/>
      <w:lvlText w:val="%1."/>
      <w:lvlJc w:val="left"/>
    </w:lvl>
  </w:abstractNum>
  <w:num w:numId="1" w16cid:durableId="1035884893">
    <w:abstractNumId w:val="9"/>
  </w:num>
  <w:num w:numId="2" w16cid:durableId="787971627">
    <w:abstractNumId w:val="7"/>
  </w:num>
  <w:num w:numId="3" w16cid:durableId="1784765406">
    <w:abstractNumId w:val="6"/>
  </w:num>
  <w:num w:numId="4" w16cid:durableId="1073746095">
    <w:abstractNumId w:val="5"/>
  </w:num>
  <w:num w:numId="5" w16cid:durableId="411240578">
    <w:abstractNumId w:val="4"/>
  </w:num>
  <w:num w:numId="6" w16cid:durableId="1965385019">
    <w:abstractNumId w:val="8"/>
  </w:num>
  <w:num w:numId="7" w16cid:durableId="1641228370">
    <w:abstractNumId w:val="3"/>
  </w:num>
  <w:num w:numId="8" w16cid:durableId="1185284672">
    <w:abstractNumId w:val="2"/>
  </w:num>
  <w:num w:numId="9" w16cid:durableId="504591234">
    <w:abstractNumId w:val="1"/>
  </w:num>
  <w:num w:numId="10" w16cid:durableId="262498150">
    <w:abstractNumId w:val="0"/>
  </w:num>
  <w:num w:numId="11" w16cid:durableId="1678583059">
    <w:abstractNumId w:val="12"/>
  </w:num>
  <w:num w:numId="12" w16cid:durableId="328559730">
    <w:abstractNumId w:val="13"/>
  </w:num>
  <w:num w:numId="13" w16cid:durableId="1777679069">
    <w:abstractNumId w:val="10"/>
  </w:num>
  <w:num w:numId="14" w16cid:durableId="1756435019">
    <w:abstractNumId w:val="14"/>
  </w:num>
  <w:num w:numId="15" w16cid:durableId="127305607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1E507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607C9"/>
    <w:rsid w:val="00377186"/>
    <w:rsid w:val="003A1C03"/>
    <w:rsid w:val="00414627"/>
    <w:rsid w:val="00425D63"/>
    <w:rsid w:val="004643D8"/>
    <w:rsid w:val="0047359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3F46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94694"/>
    <w:rsid w:val="009970CB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85D1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D84338"/>
    <w:rsid w:val="036C617D"/>
    <w:rsid w:val="06DF790E"/>
    <w:rsid w:val="08007B00"/>
    <w:rsid w:val="081D44AF"/>
    <w:rsid w:val="0A4B76F2"/>
    <w:rsid w:val="0C2549FA"/>
    <w:rsid w:val="0C8553D5"/>
    <w:rsid w:val="0C917B0E"/>
    <w:rsid w:val="0D7D4536"/>
    <w:rsid w:val="0D884641"/>
    <w:rsid w:val="100F3E6F"/>
    <w:rsid w:val="107D339A"/>
    <w:rsid w:val="10AD088C"/>
    <w:rsid w:val="14005897"/>
    <w:rsid w:val="18AF4069"/>
    <w:rsid w:val="1D223E31"/>
    <w:rsid w:val="1D8F1E47"/>
    <w:rsid w:val="1ED70C26"/>
    <w:rsid w:val="2056239C"/>
    <w:rsid w:val="2241199C"/>
    <w:rsid w:val="27D80CC8"/>
    <w:rsid w:val="2BAF62F6"/>
    <w:rsid w:val="2D500E3D"/>
    <w:rsid w:val="2F3E36CD"/>
    <w:rsid w:val="314C4FED"/>
    <w:rsid w:val="338843BB"/>
    <w:rsid w:val="33D4015C"/>
    <w:rsid w:val="34626F79"/>
    <w:rsid w:val="37B214EF"/>
    <w:rsid w:val="394E2588"/>
    <w:rsid w:val="3AAB4A4D"/>
    <w:rsid w:val="3E37139E"/>
    <w:rsid w:val="42E06844"/>
    <w:rsid w:val="439A26FA"/>
    <w:rsid w:val="44F635C9"/>
    <w:rsid w:val="4B1E5073"/>
    <w:rsid w:val="4B7C2DC6"/>
    <w:rsid w:val="4C58104F"/>
    <w:rsid w:val="4C8573F4"/>
    <w:rsid w:val="501B5CD6"/>
    <w:rsid w:val="507D3D1D"/>
    <w:rsid w:val="53B95953"/>
    <w:rsid w:val="55835CD9"/>
    <w:rsid w:val="59656819"/>
    <w:rsid w:val="5B081868"/>
    <w:rsid w:val="5DC374E2"/>
    <w:rsid w:val="5E7B56A3"/>
    <w:rsid w:val="5E920270"/>
    <w:rsid w:val="60614426"/>
    <w:rsid w:val="6074484D"/>
    <w:rsid w:val="621E6E07"/>
    <w:rsid w:val="62745FF0"/>
    <w:rsid w:val="62ED51EE"/>
    <w:rsid w:val="653F3F05"/>
    <w:rsid w:val="6892481D"/>
    <w:rsid w:val="69ED273B"/>
    <w:rsid w:val="6B3B2F56"/>
    <w:rsid w:val="6BA31681"/>
    <w:rsid w:val="6C055EA2"/>
    <w:rsid w:val="6F753B6B"/>
    <w:rsid w:val="719B1CCB"/>
    <w:rsid w:val="72022974"/>
    <w:rsid w:val="750A65D3"/>
    <w:rsid w:val="764C7A4B"/>
    <w:rsid w:val="783720CB"/>
    <w:rsid w:val="79D92850"/>
    <w:rsid w:val="7A893B99"/>
    <w:rsid w:val="7CEA70F6"/>
    <w:rsid w:val="7F16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A9E46E8"/>
  <w15:docId w15:val="{9B3CDC1F-7E7C-C045-A6C3-0609D283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9" w:qFormat="0"/>
    <w:lsdException w:name="caption" w:semiHidden="1" w:unhideWhenUsed="1"/>
    <w:lsdException w:name="table of figures" w:qFormat="0"/>
    <w:lsdException w:name="table of authorities" w:qFormat="0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 w:qFormat="0"/>
    <w:lsdException w:name="Table Simple 2" w:semiHidden="1" w:unhideWhenUsed="1" w:qFormat="0"/>
    <w:lsdException w:name="Table Simple 3" w:semiHidden="1" w:unhideWhenUsed="1" w:qFormat="0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0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0"/>
    <w:lsdException w:name="Table Subtle 1" w:semiHidden="1" w:unhideWhenUsed="1" w:qFormat="0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0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 w:qFormat="0"/>
    <w:lsdException w:name="Light Grid" w:uiPriority="62"/>
    <w:lsdException w:name="Medium Shading 1" w:uiPriority="63"/>
    <w:lsdException w:name="Medium Shading 2" w:uiPriority="64"/>
    <w:lsdException w:name="Medium List 1" w:uiPriority="65" w:qFormat="0"/>
    <w:lsdException w:name="Medium List 2" w:uiPriority="66" w:qFormat="0"/>
    <w:lsdException w:name="Medium Grid 1" w:uiPriority="67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 w:qFormat="0"/>
    <w:lsdException w:name="Medium Grid 2 Accent 1" w:uiPriority="68"/>
    <w:lsdException w:name="Medium Grid 3 Accent 1" w:uiPriority="69" w:qFormat="0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0"/>
    <w:lsdException w:name="Medium List 1 Accent 2" w:uiPriority="65"/>
    <w:lsdException w:name="Medium List 2 Accent 2" w:uiPriority="66" w:qFormat="0"/>
    <w:lsdException w:name="Medium Grid 1 Accent 2" w:uiPriority="67" w:qFormat="0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0"/>
    <w:lsdException w:name="Light Grid Accent 3" w:uiPriority="62"/>
    <w:lsdException w:name="Medium Shading 1 Accent 3" w:uiPriority="63"/>
    <w:lsdException w:name="Medium Shading 2 Accent 3" w:uiPriority="64" w:qFormat="0"/>
    <w:lsdException w:name="Medium List 1 Accent 3" w:uiPriority="65" w:qFormat="0"/>
    <w:lsdException w:name="Medium List 2 Accent 3" w:uiPriority="66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0"/>
    <w:lsdException w:name="Light Grid Accent 4" w:uiPriority="62" w:qFormat="0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 w:qFormat="0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0"/>
    <w:lsdException w:name="Medium Shading 2 Accent 5" w:uiPriority="64" w:qFormat="0"/>
    <w:lsdException w:name="Medium List 1 Accent 5" w:uiPriority="65" w:qFormat="0"/>
    <w:lsdException w:name="Medium List 2 Accent 5" w:uiPriority="66"/>
    <w:lsdException w:name="Medium Grid 1 Accent 5" w:uiPriority="67" w:qFormat="0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0"/>
    <w:lsdException w:name="Light List Accent 6" w:uiPriority="61"/>
    <w:lsdException w:name="Light Grid Accent 6" w:uiPriority="62"/>
    <w:lsdException w:name="Medium Shading 1 Accent 6" w:uiPriority="63" w:qFormat="0"/>
    <w:lsdException w:name="Medium Shading 2 Accent 6" w:uiPriority="64"/>
    <w:lsdException w:name="Medium List 1 Accent 6" w:uiPriority="65" w:qFormat="0"/>
    <w:lsdException w:name="Medium List 2 Accent 6" w:uiPriority="66" w:qFormat="0"/>
    <w:lsdException w:name="Medium Grid 1 Accent 6" w:uiPriority="67"/>
    <w:lsdException w:name="Medium Grid 2 Accent 6" w:uiPriority="68" w:qFormat="0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Theme="minorHAnsi" w:eastAsiaTheme="minorEastAsia" w:hAnsiTheme="minorHAnsi" w:cs="Cambria"/>
      <w:b/>
      <w:bCs/>
      <w:sz w:val="28"/>
      <w:szCs w:val="28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u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u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urfulShading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urfulList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urfulList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urfulList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urfulList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urfulList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urfulList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u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urfulGrid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urfulGrid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urfulGrid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urfulGrid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urfulGrid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urfulGrid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Purohit</dc:creator>
  <cp:lastModifiedBy>Devan Patel</cp:lastModifiedBy>
  <cp:revision>2</cp:revision>
  <dcterms:created xsi:type="dcterms:W3CDTF">2026-07-02T10:35:00Z</dcterms:created>
  <dcterms:modified xsi:type="dcterms:W3CDTF">2026-07-02T10:35:00Z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34217DB8623748A98D8F66CBD32AB598_11</vt:lpwstr>
  </property>
  <property fmtid="{D5CDD505-2E9C-101B-9397-08002B2CF9AE}" pid="4" name="KSOTemplateDocerSaveRecord">
    <vt:lpwstr>eyJoZGlkIjoiOThkYWM5OGNhMTFmYzg4MThhMmFlMDg5NjQzZWViYmYiLCJ1c2VySWQiOiI1NjczOTg3NTA4NDMifQ==</vt:lpwstr>
  </property>
</Properties>
</file>